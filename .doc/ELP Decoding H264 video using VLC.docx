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ind w:firstLine="562" w:firstLineChars="200"/>
        <w:jc w:val="center"/>
        <w:rPr>
          <w:rFonts w:hint="default" w:ascii="Arial" w:hAnsi="Arial" w:cs="Arial"/>
          <w:b/>
          <w:kern w:val="0"/>
          <w:sz w:val="28"/>
          <w:szCs w:val="28"/>
          <w:lang w:val="en-US" w:eastAsia="zh-CN"/>
        </w:rPr>
      </w:pPr>
      <w:r>
        <w:rPr>
          <w:rFonts w:hint="eastAsia" w:ascii="Arial" w:hAnsi="Arial" w:cs="Arial"/>
          <w:b/>
          <w:kern w:val="0"/>
          <w:sz w:val="28"/>
          <w:szCs w:val="28"/>
          <w:lang w:val="en-US" w:eastAsia="zh-CN"/>
        </w:rPr>
        <w:t>ELP H.264 USB Camera</w:t>
      </w:r>
    </w:p>
    <w:p>
      <w:pPr>
        <w:autoSpaceDE w:val="0"/>
        <w:autoSpaceDN w:val="0"/>
        <w:adjustRightInd w:val="0"/>
        <w:ind w:firstLine="560" w:firstLineChars="200"/>
        <w:jc w:val="left"/>
        <w:rPr>
          <w:rFonts w:hint="eastAsia" w:ascii="Arial" w:hAnsi="Arial" w:cs="Arial"/>
          <w:kern w:val="0"/>
          <w:sz w:val="28"/>
          <w:szCs w:val="28"/>
          <w:lang w:val="zh-CN"/>
        </w:rPr>
      </w:pPr>
      <w:r>
        <w:rPr>
          <w:rFonts w:hint="eastAsia" w:ascii="Arial" w:hAnsi="Arial" w:cs="Arial"/>
          <w:kern w:val="0"/>
          <w:sz w:val="28"/>
          <w:szCs w:val="28"/>
          <w:lang w:val="zh-CN"/>
        </w:rPr>
        <w:t>This article describes how to use a VLC player to decode the camera's H264 video stream to achieve preview.</w:t>
      </w:r>
      <w:bookmarkStart w:id="0" w:name="_GoBack"/>
      <w:bookmarkEnd w:id="0"/>
    </w:p>
    <w:p>
      <w:pPr>
        <w:autoSpaceDE w:val="0"/>
        <w:autoSpaceDN w:val="0"/>
        <w:adjustRightInd w:val="0"/>
        <w:ind w:firstLine="560" w:firstLineChars="200"/>
        <w:jc w:val="left"/>
        <w:rPr>
          <w:rFonts w:hint="eastAsia" w:ascii="Arial" w:hAnsi="Arial" w:cs="Arial"/>
          <w:kern w:val="0"/>
          <w:sz w:val="28"/>
          <w:szCs w:val="28"/>
          <w:lang w:val="zh-CN"/>
        </w:rPr>
      </w:pPr>
      <w:r>
        <w:rPr>
          <w:rFonts w:hint="eastAsia" w:ascii="Arial" w:hAnsi="Arial" w:cs="Arial"/>
          <w:kern w:val="0"/>
          <w:sz w:val="28"/>
          <w:szCs w:val="28"/>
          <w:lang w:val="zh-CN"/>
        </w:rPr>
        <w:t xml:space="preserve">This feature is limited to desktop Linux systems (such as Ubuntu) and the kernel version </w:t>
      </w:r>
      <w:r>
        <w:rPr>
          <w:rFonts w:hint="eastAsia" w:ascii="Arial" w:hAnsi="Arial" w:cs="Arial"/>
          <w:kern w:val="0"/>
          <w:sz w:val="28"/>
          <w:szCs w:val="28"/>
          <w:lang w:val="en-US" w:eastAsia="zh-CN"/>
        </w:rPr>
        <w:t>must be</w:t>
      </w:r>
      <w:r>
        <w:rPr>
          <w:rFonts w:hint="eastAsia" w:ascii="Arial" w:hAnsi="Arial" w:cs="Arial"/>
          <w:kern w:val="0"/>
          <w:sz w:val="28"/>
          <w:szCs w:val="28"/>
          <w:lang w:val="zh-CN"/>
        </w:rPr>
        <w:t xml:space="preserve"> higher than Linux 3.0. This article uses ubuntu12.04 system for demonstration.</w:t>
      </w:r>
    </w:p>
    <w:p>
      <w:pPr>
        <w:autoSpaceDE w:val="0"/>
        <w:autoSpaceDN w:val="0"/>
        <w:adjustRightInd w:val="0"/>
        <w:ind w:firstLine="560" w:firstLineChars="200"/>
        <w:jc w:val="left"/>
        <w:rPr>
          <w:rFonts w:hint="eastAsia" w:ascii="Arial" w:hAnsi="Arial" w:cs="Arial"/>
          <w:kern w:val="0"/>
          <w:sz w:val="28"/>
          <w:szCs w:val="28"/>
          <w:lang w:val="zh-CN"/>
        </w:rPr>
      </w:pPr>
      <w:r>
        <w:rPr>
          <w:rFonts w:hint="eastAsia" w:ascii="Arial" w:hAnsi="Arial" w:cs="Arial"/>
          <w:kern w:val="0"/>
          <w:sz w:val="28"/>
          <w:szCs w:val="28"/>
          <w:lang w:val="zh-CN"/>
        </w:rPr>
        <w:t>Insert the H</w:t>
      </w:r>
      <w:r>
        <w:rPr>
          <w:rFonts w:hint="eastAsia" w:ascii="Arial" w:hAnsi="Arial" w:cs="Arial"/>
          <w:kern w:val="0"/>
          <w:sz w:val="28"/>
          <w:szCs w:val="28"/>
          <w:lang w:val="en-US" w:eastAsia="zh-CN"/>
        </w:rPr>
        <w:t>.</w:t>
      </w:r>
      <w:r>
        <w:rPr>
          <w:rFonts w:hint="eastAsia" w:ascii="Arial" w:hAnsi="Arial" w:cs="Arial"/>
          <w:kern w:val="0"/>
          <w:sz w:val="28"/>
          <w:szCs w:val="28"/>
          <w:lang w:val="zh-CN"/>
        </w:rPr>
        <w:t>264 camera, you can see two new video devices: video0 and video1 in the dev directory. If there are other video devices on this machine, the last two are the main ones.</w:t>
      </w:r>
    </w:p>
    <w:p>
      <w:pPr>
        <w:autoSpaceDE w:val="0"/>
        <w:autoSpaceDN w:val="0"/>
        <w:adjustRightInd w:val="0"/>
        <w:ind w:firstLine="560" w:firstLineChars="200"/>
        <w:jc w:val="left"/>
        <w:rPr>
          <w:rFonts w:hint="eastAsia" w:ascii="Arial" w:hAnsi="Arial" w:cs="Arial"/>
          <w:kern w:val="0"/>
          <w:sz w:val="28"/>
          <w:szCs w:val="28"/>
          <w:lang w:val="zh-CN"/>
        </w:rPr>
      </w:pPr>
      <w:r>
        <w:rPr>
          <w:rFonts w:hint="eastAsia" w:ascii="Arial" w:hAnsi="Arial" w:cs="Arial"/>
          <w:kern w:val="0"/>
          <w:sz w:val="28"/>
          <w:szCs w:val="28"/>
          <w:lang w:val="zh-CN"/>
        </w:rPr>
        <w:t>Among them, video0 is the YUV, MJPEG data channel, and video1 is the H264 data channel, which is the device used for decoding preview in this article.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hint="eastAsia" w:ascii="Arial" w:hAnsi="Arial" w:cs="Arial"/>
          <w:kern w:val="0"/>
          <w:sz w:val="28"/>
          <w:szCs w:val="28"/>
        </w:rPr>
        <w:drawing>
          <wp:inline distT="0" distB="0" distL="0" distR="0">
            <wp:extent cx="5728970" cy="1652270"/>
            <wp:effectExtent l="19050" t="0" r="5080" b="0"/>
            <wp:docPr id="6" name="图片 6" descr="E:\USB摄像头产品\H264摄像头资料\手册整理\VLC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:\USB摄像头产品\H264摄像头资料\手册整理\VLC_10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652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jc w:val="left"/>
        <w:rPr>
          <w:rFonts w:hint="eastAsia" w:ascii="Arial" w:hAnsi="Arial" w:eastAsia="宋体" w:cs="Arial"/>
          <w:kern w:val="0"/>
          <w:sz w:val="28"/>
          <w:szCs w:val="28"/>
          <w:lang w:val="en-US" w:eastAsia="zh-CN"/>
        </w:rPr>
      </w:pPr>
      <w:r>
        <w:rPr>
          <w:rFonts w:hint="eastAsia" w:ascii="Arial" w:hAnsi="Arial" w:cs="Arial"/>
          <w:kern w:val="0"/>
          <w:sz w:val="28"/>
          <w:szCs w:val="28"/>
          <w:lang w:val="zh-CN"/>
        </w:rPr>
        <w:t>Install the VLC player first, search for "VLC" in the "Software Center", and then install</w:t>
      </w:r>
      <w:r>
        <w:rPr>
          <w:rFonts w:hint="eastAsia" w:ascii="Arial" w:hAnsi="Arial" w:cs="Arial"/>
          <w:kern w:val="0"/>
          <w:sz w:val="28"/>
          <w:szCs w:val="28"/>
          <w:lang w:val="en-US" w:eastAsia="zh-CN"/>
        </w:rPr>
        <w:t>.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  <w:lang w:val="zh-CN"/>
        </w:rPr>
      </w:pPr>
      <w:r>
        <w:rPr>
          <w:rFonts w:hint="eastAsia" w:ascii="Arial" w:hAnsi="Arial" w:cs="Arial"/>
          <w:kern w:val="0"/>
          <w:sz w:val="28"/>
          <w:szCs w:val="28"/>
        </w:rPr>
        <w:drawing>
          <wp:inline distT="0" distB="0" distL="0" distR="0">
            <wp:extent cx="5728970" cy="2005330"/>
            <wp:effectExtent l="19050" t="0" r="5080" b="0"/>
            <wp:docPr id="5" name="图片 5" descr="E:\USB摄像头产品\H264摄像头资料\手册整理\VLC_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:\USB摄像头产品\H264摄像头资料\手册整理\VLC_0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005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left"/>
        <w:rPr>
          <w:rFonts w:hint="eastAsia" w:ascii="Arial" w:hAnsi="Arial" w:cs="Arial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  <w:lang w:val="zh-CN"/>
        </w:rPr>
      </w:pPr>
      <w:r>
        <w:rPr>
          <w:rFonts w:hint="eastAsia" w:ascii="Arial" w:hAnsi="Arial" w:cs="Arial"/>
          <w:kern w:val="0"/>
          <w:sz w:val="28"/>
          <w:szCs w:val="28"/>
          <w:lang w:val="zh-CN"/>
        </w:rPr>
        <w:t>Open VLC software and select "Open Capture Device" in the "Media" menu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  <w:lang w:val="zh-CN"/>
        </w:rPr>
      </w:pPr>
      <w:r>
        <w:rPr>
          <w:rFonts w:hint="eastAsia" w:ascii="Arial" w:hAnsi="Arial" w:cs="Arial"/>
          <w:kern w:val="0"/>
          <w:sz w:val="28"/>
          <w:szCs w:val="28"/>
        </w:rPr>
        <w:drawing>
          <wp:inline distT="0" distB="0" distL="0" distR="0">
            <wp:extent cx="2657475" cy="2649855"/>
            <wp:effectExtent l="19050" t="0" r="8951" b="0"/>
            <wp:docPr id="1" name="图片 1" descr="E:\USB摄像头产品\H264摄像头资料\手册整理\VLC_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:\USB摄像头产品\H264摄像头资料\手册整理\VLC_0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827" cy="2649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  <w:lang w:val="zh-CN"/>
        </w:rPr>
      </w:pPr>
    </w:p>
    <w:p>
      <w:pPr>
        <w:autoSpaceDE w:val="0"/>
        <w:autoSpaceDN w:val="0"/>
        <w:adjustRightInd w:val="0"/>
        <w:jc w:val="both"/>
        <w:rPr>
          <w:rFonts w:hint="eastAsia" w:ascii="Arial" w:hAnsi="Arial" w:cs="Arial"/>
          <w:kern w:val="0"/>
          <w:sz w:val="28"/>
          <w:szCs w:val="28"/>
        </w:rPr>
      </w:pPr>
      <w:r>
        <w:rPr>
          <w:rFonts w:hint="eastAsia" w:ascii="Arial" w:hAnsi="Arial" w:cs="Arial"/>
          <w:kern w:val="0"/>
          <w:sz w:val="28"/>
          <w:szCs w:val="28"/>
        </w:rPr>
        <w:t>Capture mode is Video for Linux2 by default</w:t>
      </w:r>
    </w:p>
    <w:p>
      <w:pPr>
        <w:autoSpaceDE w:val="0"/>
        <w:autoSpaceDN w:val="0"/>
        <w:adjustRightInd w:val="0"/>
        <w:jc w:val="both"/>
        <w:rPr>
          <w:rFonts w:hint="default" w:ascii="Arial" w:hAnsi="Arial" w:eastAsia="宋体" w:cs="Arial"/>
          <w:kern w:val="0"/>
          <w:sz w:val="28"/>
          <w:szCs w:val="28"/>
          <w:lang w:val="en-US" w:eastAsia="zh-CN"/>
        </w:rPr>
      </w:pPr>
      <w:r>
        <w:rPr>
          <w:rFonts w:hint="eastAsia" w:ascii="Arial" w:hAnsi="Arial" w:cs="Arial"/>
          <w:kern w:val="0"/>
          <w:sz w:val="28"/>
          <w:szCs w:val="28"/>
          <w:lang w:val="en-US" w:eastAsia="zh-CN"/>
        </w:rPr>
        <w:t xml:space="preserve">Select /dev/video 1 in the device name, leave the others as default, and click </w:t>
      </w:r>
      <w:r>
        <w:rPr>
          <w:rFonts w:hint="default" w:ascii="Arial" w:hAnsi="Arial" w:cs="Arial"/>
          <w:kern w:val="0"/>
          <w:sz w:val="28"/>
          <w:szCs w:val="28"/>
          <w:lang w:val="en-US" w:eastAsia="zh-CN"/>
        </w:rPr>
        <w:t>“</w:t>
      </w:r>
      <w:r>
        <w:rPr>
          <w:rFonts w:hint="eastAsia" w:ascii="Arial" w:hAnsi="Arial" w:cs="Arial"/>
          <w:kern w:val="0"/>
          <w:sz w:val="28"/>
          <w:szCs w:val="28"/>
          <w:lang w:val="en-US" w:eastAsia="zh-CN"/>
        </w:rPr>
        <w:t>Play</w:t>
      </w:r>
      <w:r>
        <w:rPr>
          <w:rFonts w:hint="default" w:ascii="Arial" w:hAnsi="Arial" w:cs="Arial"/>
          <w:kern w:val="0"/>
          <w:sz w:val="28"/>
          <w:szCs w:val="28"/>
          <w:lang w:val="en-US" w:eastAsia="zh-CN"/>
        </w:rPr>
        <w:t>”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  <w:lang w:val="zh-CN"/>
        </w:rPr>
      </w:pPr>
      <w:r>
        <w:rPr>
          <w:rFonts w:hint="eastAsia" w:ascii="Arial" w:hAnsi="Arial" w:cs="Arial"/>
          <w:kern w:val="0"/>
          <w:sz w:val="28"/>
          <w:szCs w:val="28"/>
        </w:rPr>
        <w:drawing>
          <wp:inline distT="0" distB="0" distL="0" distR="0">
            <wp:extent cx="5301615" cy="4220845"/>
            <wp:effectExtent l="19050" t="0" r="0" b="0"/>
            <wp:docPr id="2" name="图片 2" descr="E:\USB摄像头产品\H264摄像头资料\手册整理\VLC_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:\USB摄像头产品\H264摄像头资料\手册整理\VLC_0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5754" cy="4224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left"/>
        <w:rPr>
          <w:rFonts w:hint="default" w:ascii="Arial" w:hAnsi="Arial" w:eastAsia="宋体" w:cs="Arial"/>
          <w:kern w:val="0"/>
          <w:sz w:val="28"/>
          <w:szCs w:val="28"/>
          <w:lang w:val="en-US" w:eastAsia="zh-CN"/>
        </w:rPr>
      </w:pPr>
      <w:r>
        <w:rPr>
          <w:rFonts w:hint="eastAsia" w:ascii="Arial" w:hAnsi="Arial" w:cs="Arial"/>
          <w:kern w:val="0"/>
          <w:sz w:val="28"/>
          <w:szCs w:val="28"/>
          <w:lang w:val="en-US" w:eastAsia="zh-CN"/>
        </w:rPr>
        <w:t>H.264 720P preview screen:</w:t>
      </w:r>
    </w:p>
    <w:p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 w:val="28"/>
          <w:szCs w:val="28"/>
          <w:lang w:val="zh-CN"/>
        </w:rPr>
      </w:pPr>
      <w:r>
        <w:rPr>
          <w:rFonts w:hint="eastAsia" w:ascii="Arial" w:hAnsi="Arial" w:cs="Arial"/>
          <w:kern w:val="0"/>
          <w:sz w:val="28"/>
          <w:szCs w:val="28"/>
        </w:rPr>
        <w:drawing>
          <wp:inline distT="0" distB="0" distL="0" distR="0">
            <wp:extent cx="5511165" cy="3440430"/>
            <wp:effectExtent l="19050" t="0" r="0" b="0"/>
            <wp:docPr id="3" name="图片 3" descr="E:\USB摄像头产品\H264摄像头资料\手册整理\VLC_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:\USB摄像头产品\H264摄像头资料\手册整理\VLC_0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1216" cy="3440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center"/>
        <w:rPr>
          <w:rFonts w:hint="eastAsia" w:ascii="Arial" w:hAnsi="Arial" w:cs="Arial"/>
          <w:kern w:val="0"/>
          <w:sz w:val="28"/>
          <w:szCs w:val="28"/>
        </w:rPr>
      </w:pPr>
    </w:p>
    <w:p>
      <w:pPr>
        <w:autoSpaceDE w:val="0"/>
        <w:autoSpaceDN w:val="0"/>
        <w:adjustRightInd w:val="0"/>
        <w:jc w:val="center"/>
        <w:rPr>
          <w:rFonts w:hint="eastAsia" w:ascii="Arial" w:hAnsi="Arial" w:cs="Arial"/>
          <w:kern w:val="0"/>
          <w:sz w:val="28"/>
          <w:szCs w:val="28"/>
        </w:rPr>
      </w:pPr>
    </w:p>
    <w:p>
      <w:pPr>
        <w:autoSpaceDE w:val="0"/>
        <w:autoSpaceDN w:val="0"/>
        <w:adjustRightInd w:val="0"/>
        <w:jc w:val="left"/>
        <w:rPr>
          <w:rFonts w:hint="default" w:ascii="Arial" w:hAnsi="Arial" w:eastAsia="宋体" w:cs="Arial"/>
          <w:kern w:val="0"/>
          <w:sz w:val="28"/>
          <w:szCs w:val="28"/>
          <w:lang w:val="en-US" w:eastAsia="zh-CN"/>
        </w:rPr>
      </w:pPr>
      <w:r>
        <w:rPr>
          <w:rFonts w:hint="eastAsia" w:ascii="Arial" w:hAnsi="Arial" w:cs="Arial"/>
          <w:kern w:val="0"/>
          <w:sz w:val="28"/>
          <w:szCs w:val="28"/>
          <w:lang w:val="en-US" w:eastAsia="zh-CN"/>
        </w:rPr>
        <w:t>View decoding information:</w:t>
      </w:r>
    </w:p>
    <w:p>
      <w:pPr>
        <w:autoSpaceDE w:val="0"/>
        <w:autoSpaceDN w:val="0"/>
        <w:adjustRightInd w:val="0"/>
        <w:jc w:val="center"/>
        <w:rPr>
          <w:rFonts w:ascii="Arial" w:hAnsi="Arial" w:cs="Arial"/>
          <w:kern w:val="0"/>
          <w:sz w:val="28"/>
          <w:szCs w:val="28"/>
          <w:lang w:val="zh-CN"/>
        </w:rPr>
      </w:pPr>
      <w:r>
        <w:rPr>
          <w:rFonts w:hint="eastAsia" w:ascii="Arial" w:hAnsi="Arial" w:cs="Arial"/>
          <w:kern w:val="0"/>
          <w:sz w:val="28"/>
          <w:szCs w:val="28"/>
        </w:rPr>
        <w:drawing>
          <wp:inline distT="0" distB="0" distL="0" distR="0">
            <wp:extent cx="3946525" cy="4166235"/>
            <wp:effectExtent l="19050" t="0" r="0" b="0"/>
            <wp:docPr id="4" name="图片 4" descr="E:\USB摄像头产品\H264摄像头资料\手册整理\VLC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:\USB摄像头产品\H264摄像头资料\手册整理\VLC_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9538" cy="4169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Britannic Bold">
    <w:altName w:val="Malgun Gothic"/>
    <w:panose1 w:val="020B0903060703020204"/>
    <w:charset w:val="00"/>
    <w:family w:val="swiss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5"/>
      <w:jc w:val="center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lang w:val="zh-CN"/>
      </w:rPr>
      <w:t xml:space="preserve"> </w:t>
    </w:r>
    <w:r>
      <w:rPr>
        <w:rFonts w:ascii="Arial" w:hAnsi="Arial" w:cs="Arial"/>
        <w:b/>
        <w:sz w:val="24"/>
        <w:szCs w:val="24"/>
      </w:rPr>
      <w:fldChar w:fldCharType="begin"/>
    </w:r>
    <w:r>
      <w:rPr>
        <w:rFonts w:ascii="Arial" w:hAnsi="Arial" w:cs="Arial"/>
        <w:b/>
      </w:rPr>
      <w:instrText xml:space="preserve">PAGE</w:instrText>
    </w:r>
    <w:r>
      <w:rPr>
        <w:rFonts w:ascii="Arial" w:hAnsi="Arial" w:cs="Arial"/>
        <w:b/>
        <w:sz w:val="24"/>
        <w:szCs w:val="24"/>
      </w:rPr>
      <w:fldChar w:fldCharType="separate"/>
    </w:r>
    <w:r>
      <w:rPr>
        <w:rFonts w:ascii="Arial" w:hAnsi="Arial" w:cs="Arial"/>
        <w:b/>
      </w:rPr>
      <w:t>1</w:t>
    </w:r>
    <w:r>
      <w:rPr>
        <w:rFonts w:ascii="Arial" w:hAnsi="Arial" w:cs="Arial"/>
        <w:b/>
        <w:sz w:val="24"/>
        <w:szCs w:val="24"/>
      </w:rPr>
      <w:fldChar w:fldCharType="end"/>
    </w:r>
    <w:r>
      <w:rPr>
        <w:rFonts w:ascii="Arial" w:hAnsi="Arial" w:cs="Arial"/>
        <w:lang w:val="zh-CN"/>
      </w:rPr>
      <w:t xml:space="preserve"> / </w:t>
    </w:r>
    <w:r>
      <w:rPr>
        <w:rFonts w:ascii="Arial" w:hAnsi="Arial" w:cs="Arial"/>
        <w:b/>
        <w:sz w:val="24"/>
        <w:szCs w:val="24"/>
      </w:rPr>
      <w:fldChar w:fldCharType="begin"/>
    </w:r>
    <w:r>
      <w:rPr>
        <w:rFonts w:ascii="Arial" w:hAnsi="Arial" w:cs="Arial"/>
        <w:b/>
      </w:rPr>
      <w:instrText xml:space="preserve">NUMPAGES</w:instrText>
    </w:r>
    <w:r>
      <w:rPr>
        <w:rFonts w:ascii="Arial" w:hAnsi="Arial" w:cs="Arial"/>
        <w:b/>
        <w:sz w:val="24"/>
        <w:szCs w:val="24"/>
      </w:rPr>
      <w:fldChar w:fldCharType="separate"/>
    </w:r>
    <w:r>
      <w:rPr>
        <w:rFonts w:ascii="Arial" w:hAnsi="Arial" w:cs="Arial"/>
        <w:b/>
      </w:rPr>
      <w:t>3</w:t>
    </w:r>
    <w:r>
      <w:rPr>
        <w:rFonts w:ascii="Arial" w:hAnsi="Arial" w:cs="Arial"/>
        <w:b/>
        <w:sz w:val="24"/>
        <w:szCs w:val="24"/>
      </w:rPr>
      <w:fldChar w:fldCharType="end"/>
    </w:r>
  </w:p>
  <w:p>
    <w:pPr>
      <w:pStyle w:val="5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  <w:pBdr>
        <w:bottom w:val="none" w:color="auto" w:sz="0" w:space="0"/>
      </w:pBdr>
      <w:jc w:val="both"/>
      <w:rPr>
        <w:rFonts w:hint="eastAsia" w:ascii="Arial" w:hAnsi="Arial" w:eastAsia="宋体" w:cs="Arial"/>
        <w:b/>
        <w:color w:val="A6A6A6"/>
        <w:sz w:val="21"/>
        <w:szCs w:val="21"/>
        <w:lang w:eastAsia="zh-CN"/>
      </w:rPr>
    </w:pPr>
    <w:r>
      <w:rPr>
        <w:rFonts w:hint="eastAsia" w:ascii="Arial" w:hAnsi="Arial" w:eastAsia="宋体" w:cs="Arial"/>
        <w:b/>
        <w:color w:val="A6A6A6"/>
        <w:sz w:val="28"/>
        <w:szCs w:val="28"/>
        <w:lang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5010150</wp:posOffset>
          </wp:positionH>
          <wp:positionV relativeFrom="paragraph">
            <wp:posOffset>-173990</wp:posOffset>
          </wp:positionV>
          <wp:extent cx="952500" cy="476250"/>
          <wp:effectExtent l="0" t="0" r="0" b="0"/>
          <wp:wrapTight wrapText="bothSides">
            <wp:wrapPolygon>
              <wp:start x="1296" y="5184"/>
              <wp:lineTo x="432" y="8640"/>
              <wp:lineTo x="432" y="14688"/>
              <wp:lineTo x="1728" y="20736"/>
              <wp:lineTo x="16416" y="20736"/>
              <wp:lineTo x="16416" y="19008"/>
              <wp:lineTo x="21168" y="12960"/>
              <wp:lineTo x="21168" y="7776"/>
              <wp:lineTo x="20304" y="5184"/>
              <wp:lineTo x="1296" y="5184"/>
            </wp:wrapPolygon>
          </wp:wrapTight>
          <wp:docPr id="9" name="图片 9" descr="未标题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未标题-2"/>
                  <pic:cNvPicPr>
                    <a:picLocks noChangeAspect="1"/>
                  </pic:cNvPicPr>
                </pic:nvPicPr>
                <pic:blipFill>
                  <a:blip r:embed="rId1"/>
                  <a:srcRect t="-54639" r="-38122"/>
                  <a:stretch>
                    <a:fillRect/>
                  </a:stretch>
                </pic:blipFill>
                <pic:spPr>
                  <a:xfrm>
                    <a:off x="0" y="0"/>
                    <a:ext cx="95250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Style w:val="90"/>
        <w:rFonts w:ascii="Calibri" w:hAnsi="Calibri" w:eastAsia="宋体" w:cs="Calibri"/>
        <w:i w:val="0"/>
        <w:caps w:val="0"/>
        <w:color w:val="000000"/>
        <w:spacing w:val="0"/>
        <w:sz w:val="40"/>
        <w:szCs w:val="40"/>
        <w:shd w:val="clear" w:fill="FFFFFF"/>
      </w:rPr>
      <w:t>Ailipu Technology Co., Ltd</w:t>
    </w:r>
    <w:r>
      <w:rPr>
        <w:rFonts w:hint="eastAsia" w:ascii="Arial" w:hAnsi="Arial" w:cs="Arial"/>
        <w:b/>
        <w:sz w:val="40"/>
        <w:szCs w:val="40"/>
      </w:rPr>
      <w:t xml:space="preserve"> </w:t>
    </w:r>
    <w:r>
      <w:rPr>
        <w:rFonts w:hint="eastAsia" w:ascii="Arial" w:hAnsi="Arial" w:cs="Arial"/>
        <w:b/>
        <w:sz w:val="32"/>
        <w:szCs w:val="32"/>
      </w:rPr>
      <w:t xml:space="preserve">  </w:t>
    </w:r>
    <w:r>
      <w:rPr>
        <w:rFonts w:hint="eastAsia" w:ascii="Arial" w:hAnsi="Arial" w:cs="Arial"/>
        <w:b/>
        <w:sz w:val="21"/>
        <w:szCs w:val="21"/>
      </w:rPr>
      <w:t xml:space="preserve">                                         </w:t>
    </w:r>
  </w:p>
  <w:p>
    <w:pPr>
      <w:pStyle w:val="57"/>
      <w:pBdr>
        <w:bottom w:val="none" w:color="auto" w:sz="0" w:space="0"/>
      </w:pBdr>
      <w:jc w:val="both"/>
      <w:rPr>
        <w:rFonts w:ascii="Arial" w:hAnsi="Arial" w:cs="Arial"/>
        <w:b/>
        <w:sz w:val="21"/>
        <w:szCs w:val="21"/>
      </w:rPr>
    </w:pPr>
    <w:r>
      <w:rPr>
        <w:rFonts w:ascii="Arial" w:hAnsi="Arial" w:cs="Arial"/>
        <w:b/>
        <w:sz w:val="21"/>
        <w:szCs w:val="21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2540</wp:posOffset>
              </wp:positionH>
              <wp:positionV relativeFrom="paragraph">
                <wp:posOffset>12065</wp:posOffset>
              </wp:positionV>
              <wp:extent cx="5637530" cy="53975"/>
              <wp:effectExtent l="5080" t="4445" r="15240" b="17780"/>
              <wp:wrapNone/>
              <wp:docPr id="10" name="自选图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37530" cy="53975"/>
                      </a:xfrm>
                      <a:prstGeom prst="flowChartProcess">
                        <a:avLst/>
                      </a:prstGeom>
                      <a:solidFill>
                        <a:srgbClr val="F79646"/>
                      </a:solidFill>
                      <a:ln w="317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自选图形 2" o:spid="_x0000_s1026" o:spt="109" type="#_x0000_t109" style="position:absolute;left:0pt;margin-left:0.2pt;margin-top:0.95pt;height:4.25pt;width:443.9pt;z-index:251658240;mso-width-relative:page;mso-height-relative:page;" fillcolor="#F79646" filled="t" stroked="t" coordsize="21600,21600" o:gfxdata="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vgk5t1AAAAAUBAAAPAAAAAAAAAAEAIAAAACIAAABkcnMvZG93bnJldi54bWxQSwECFAAU&#10;AAAACACHTuJAzW1N/fUBAADiAwAADgAAAAAAAAABACAAAAAjAQAAZHJzL2Uyb0RvYy54bWxQSwUG&#10;AAAAAAYABgBZAQAAigUAAAAA&#10;">
              <v:fill on="t" focussize="0,0"/>
              <v:stroke weight="0.25pt" color="#FFFFFF" joinstyle="miter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33197809"/>
    <w:multiLevelType w:val="multilevel"/>
    <w:tmpl w:val="33197809"/>
    <w:lvl w:ilvl="0" w:tentative="0">
      <w:start w:val="1"/>
      <w:numFmt w:val="japaneseCounting"/>
      <w:pStyle w:val="148"/>
      <w:lvlText w:val="%1．"/>
      <w:lvlJc w:val="left"/>
      <w:pPr>
        <w:ind w:left="450" w:hanging="4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7E27E30"/>
    <w:multiLevelType w:val="multilevel"/>
    <w:tmpl w:val="47E27E30"/>
    <w:lvl w:ilvl="0" w:tentative="0">
      <w:start w:val="1"/>
      <w:numFmt w:val="decimal"/>
      <w:pStyle w:val="149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7672"/>
    <w:rsid w:val="000031EB"/>
    <w:rsid w:val="00006375"/>
    <w:rsid w:val="0002518C"/>
    <w:rsid w:val="00033F7D"/>
    <w:rsid w:val="00037B52"/>
    <w:rsid w:val="0004417B"/>
    <w:rsid w:val="0005007C"/>
    <w:rsid w:val="00073CBF"/>
    <w:rsid w:val="0007455E"/>
    <w:rsid w:val="000745E1"/>
    <w:rsid w:val="00075C44"/>
    <w:rsid w:val="00084B8D"/>
    <w:rsid w:val="00093ADB"/>
    <w:rsid w:val="00094389"/>
    <w:rsid w:val="000A582D"/>
    <w:rsid w:val="000B6BC8"/>
    <w:rsid w:val="000E0D4E"/>
    <w:rsid w:val="000F41F4"/>
    <w:rsid w:val="000F5412"/>
    <w:rsid w:val="00100EB8"/>
    <w:rsid w:val="001025CF"/>
    <w:rsid w:val="00111A13"/>
    <w:rsid w:val="0012534B"/>
    <w:rsid w:val="001308E4"/>
    <w:rsid w:val="00132833"/>
    <w:rsid w:val="00132B19"/>
    <w:rsid w:val="00133E72"/>
    <w:rsid w:val="0013588C"/>
    <w:rsid w:val="0014388A"/>
    <w:rsid w:val="001564CE"/>
    <w:rsid w:val="00165C23"/>
    <w:rsid w:val="00174796"/>
    <w:rsid w:val="001749F8"/>
    <w:rsid w:val="00175DA5"/>
    <w:rsid w:val="00181B43"/>
    <w:rsid w:val="001859E3"/>
    <w:rsid w:val="001A64F3"/>
    <w:rsid w:val="001A70F1"/>
    <w:rsid w:val="001C4B7D"/>
    <w:rsid w:val="001D017D"/>
    <w:rsid w:val="001D0A09"/>
    <w:rsid w:val="001D7516"/>
    <w:rsid w:val="001F4E8E"/>
    <w:rsid w:val="001F5C89"/>
    <w:rsid w:val="001F71B7"/>
    <w:rsid w:val="00200D14"/>
    <w:rsid w:val="00206186"/>
    <w:rsid w:val="00206FA9"/>
    <w:rsid w:val="00214918"/>
    <w:rsid w:val="00225A23"/>
    <w:rsid w:val="002271E2"/>
    <w:rsid w:val="002332A2"/>
    <w:rsid w:val="00234C17"/>
    <w:rsid w:val="00237BA4"/>
    <w:rsid w:val="00246484"/>
    <w:rsid w:val="002464C3"/>
    <w:rsid w:val="0024746D"/>
    <w:rsid w:val="0024797B"/>
    <w:rsid w:val="0026503B"/>
    <w:rsid w:val="002704E2"/>
    <w:rsid w:val="00275784"/>
    <w:rsid w:val="002762BC"/>
    <w:rsid w:val="002968E3"/>
    <w:rsid w:val="002A1A5D"/>
    <w:rsid w:val="002A6FBF"/>
    <w:rsid w:val="002A7494"/>
    <w:rsid w:val="002A7672"/>
    <w:rsid w:val="002B0A84"/>
    <w:rsid w:val="002B3507"/>
    <w:rsid w:val="002B6F44"/>
    <w:rsid w:val="002C01D5"/>
    <w:rsid w:val="002C224C"/>
    <w:rsid w:val="002C6628"/>
    <w:rsid w:val="002C785E"/>
    <w:rsid w:val="002D6779"/>
    <w:rsid w:val="002E28D8"/>
    <w:rsid w:val="002F3901"/>
    <w:rsid w:val="002F3F8D"/>
    <w:rsid w:val="002F678B"/>
    <w:rsid w:val="002F6C48"/>
    <w:rsid w:val="00301B7F"/>
    <w:rsid w:val="0030393E"/>
    <w:rsid w:val="00324EEE"/>
    <w:rsid w:val="00327115"/>
    <w:rsid w:val="0033784B"/>
    <w:rsid w:val="00340599"/>
    <w:rsid w:val="003536AD"/>
    <w:rsid w:val="00360BA3"/>
    <w:rsid w:val="00376EEE"/>
    <w:rsid w:val="00387929"/>
    <w:rsid w:val="00387D14"/>
    <w:rsid w:val="0039112F"/>
    <w:rsid w:val="00391504"/>
    <w:rsid w:val="003929C6"/>
    <w:rsid w:val="003A07E3"/>
    <w:rsid w:val="003A2E91"/>
    <w:rsid w:val="003B04C5"/>
    <w:rsid w:val="003B1EAD"/>
    <w:rsid w:val="003C2143"/>
    <w:rsid w:val="003C477F"/>
    <w:rsid w:val="003C6FD2"/>
    <w:rsid w:val="003E3D7E"/>
    <w:rsid w:val="003E7391"/>
    <w:rsid w:val="003E7B45"/>
    <w:rsid w:val="003F393B"/>
    <w:rsid w:val="003F3E68"/>
    <w:rsid w:val="003F423A"/>
    <w:rsid w:val="0041581A"/>
    <w:rsid w:val="00424EA5"/>
    <w:rsid w:val="004264C6"/>
    <w:rsid w:val="00430FCD"/>
    <w:rsid w:val="00432AEA"/>
    <w:rsid w:val="0043404E"/>
    <w:rsid w:val="0044296E"/>
    <w:rsid w:val="004448EA"/>
    <w:rsid w:val="00454FEE"/>
    <w:rsid w:val="004550CD"/>
    <w:rsid w:val="00460812"/>
    <w:rsid w:val="00462985"/>
    <w:rsid w:val="00462E02"/>
    <w:rsid w:val="0046506D"/>
    <w:rsid w:val="004664E4"/>
    <w:rsid w:val="00472725"/>
    <w:rsid w:val="0047370B"/>
    <w:rsid w:val="00473996"/>
    <w:rsid w:val="004839D6"/>
    <w:rsid w:val="004928A0"/>
    <w:rsid w:val="00493FA8"/>
    <w:rsid w:val="00495F94"/>
    <w:rsid w:val="004A7266"/>
    <w:rsid w:val="004B01E0"/>
    <w:rsid w:val="004B196D"/>
    <w:rsid w:val="004C5EFC"/>
    <w:rsid w:val="004C6D68"/>
    <w:rsid w:val="004C7FE1"/>
    <w:rsid w:val="004D4D42"/>
    <w:rsid w:val="004D6E58"/>
    <w:rsid w:val="004F3B8E"/>
    <w:rsid w:val="005018EB"/>
    <w:rsid w:val="00502BAF"/>
    <w:rsid w:val="00503F9C"/>
    <w:rsid w:val="00510253"/>
    <w:rsid w:val="005123CE"/>
    <w:rsid w:val="00515937"/>
    <w:rsid w:val="0051749E"/>
    <w:rsid w:val="005227F2"/>
    <w:rsid w:val="005336B2"/>
    <w:rsid w:val="0053686D"/>
    <w:rsid w:val="00545B4C"/>
    <w:rsid w:val="005535F5"/>
    <w:rsid w:val="00557D7C"/>
    <w:rsid w:val="00571094"/>
    <w:rsid w:val="005757A6"/>
    <w:rsid w:val="00576DB7"/>
    <w:rsid w:val="0058029B"/>
    <w:rsid w:val="00581DFF"/>
    <w:rsid w:val="00584AB7"/>
    <w:rsid w:val="005B7D57"/>
    <w:rsid w:val="005C147B"/>
    <w:rsid w:val="005C3DD4"/>
    <w:rsid w:val="005D4762"/>
    <w:rsid w:val="005F6D43"/>
    <w:rsid w:val="00613A23"/>
    <w:rsid w:val="006221AA"/>
    <w:rsid w:val="00622851"/>
    <w:rsid w:val="006305D7"/>
    <w:rsid w:val="00640538"/>
    <w:rsid w:val="00652D44"/>
    <w:rsid w:val="00654141"/>
    <w:rsid w:val="00654E99"/>
    <w:rsid w:val="00655B01"/>
    <w:rsid w:val="00660882"/>
    <w:rsid w:val="00660A85"/>
    <w:rsid w:val="00667B81"/>
    <w:rsid w:val="00681268"/>
    <w:rsid w:val="0068350E"/>
    <w:rsid w:val="006862A3"/>
    <w:rsid w:val="00686CEC"/>
    <w:rsid w:val="00692092"/>
    <w:rsid w:val="00694F86"/>
    <w:rsid w:val="006A16B0"/>
    <w:rsid w:val="006B3096"/>
    <w:rsid w:val="006C50B2"/>
    <w:rsid w:val="006D35CD"/>
    <w:rsid w:val="006D711A"/>
    <w:rsid w:val="006F4944"/>
    <w:rsid w:val="006F5A60"/>
    <w:rsid w:val="00700E54"/>
    <w:rsid w:val="00716F6C"/>
    <w:rsid w:val="00717979"/>
    <w:rsid w:val="007239BB"/>
    <w:rsid w:val="00742989"/>
    <w:rsid w:val="00745454"/>
    <w:rsid w:val="00746B10"/>
    <w:rsid w:val="00760769"/>
    <w:rsid w:val="0077226C"/>
    <w:rsid w:val="00780179"/>
    <w:rsid w:val="00783275"/>
    <w:rsid w:val="007838F4"/>
    <w:rsid w:val="007858BF"/>
    <w:rsid w:val="007864AC"/>
    <w:rsid w:val="007867C5"/>
    <w:rsid w:val="00792E61"/>
    <w:rsid w:val="00794357"/>
    <w:rsid w:val="007A0979"/>
    <w:rsid w:val="007A2A42"/>
    <w:rsid w:val="007B4B2D"/>
    <w:rsid w:val="007C0D16"/>
    <w:rsid w:val="007C43B0"/>
    <w:rsid w:val="007C48D9"/>
    <w:rsid w:val="007D0A34"/>
    <w:rsid w:val="007D67E2"/>
    <w:rsid w:val="007E41E8"/>
    <w:rsid w:val="007E50BE"/>
    <w:rsid w:val="007E53F2"/>
    <w:rsid w:val="008003CC"/>
    <w:rsid w:val="00802188"/>
    <w:rsid w:val="00802672"/>
    <w:rsid w:val="00805FEE"/>
    <w:rsid w:val="00812BFA"/>
    <w:rsid w:val="0082169E"/>
    <w:rsid w:val="008219D4"/>
    <w:rsid w:val="00842E31"/>
    <w:rsid w:val="008445C4"/>
    <w:rsid w:val="00845463"/>
    <w:rsid w:val="0085387B"/>
    <w:rsid w:val="00860F94"/>
    <w:rsid w:val="00870C43"/>
    <w:rsid w:val="00877075"/>
    <w:rsid w:val="00891255"/>
    <w:rsid w:val="00891C6B"/>
    <w:rsid w:val="008947E0"/>
    <w:rsid w:val="00894DA7"/>
    <w:rsid w:val="008978FD"/>
    <w:rsid w:val="008A0AD8"/>
    <w:rsid w:val="008A2FC8"/>
    <w:rsid w:val="008B2B4B"/>
    <w:rsid w:val="008C08CF"/>
    <w:rsid w:val="008D1BFC"/>
    <w:rsid w:val="008D34A6"/>
    <w:rsid w:val="008E2F85"/>
    <w:rsid w:val="008F285D"/>
    <w:rsid w:val="008F4202"/>
    <w:rsid w:val="008F4A0D"/>
    <w:rsid w:val="0090436A"/>
    <w:rsid w:val="00912563"/>
    <w:rsid w:val="00912B34"/>
    <w:rsid w:val="009134C9"/>
    <w:rsid w:val="00933A2A"/>
    <w:rsid w:val="0094424C"/>
    <w:rsid w:val="009538DB"/>
    <w:rsid w:val="009557DF"/>
    <w:rsid w:val="00967241"/>
    <w:rsid w:val="00981FB3"/>
    <w:rsid w:val="00983900"/>
    <w:rsid w:val="00992B9E"/>
    <w:rsid w:val="009A2027"/>
    <w:rsid w:val="009C024F"/>
    <w:rsid w:val="009D3CEB"/>
    <w:rsid w:val="009D44BA"/>
    <w:rsid w:val="009D70CA"/>
    <w:rsid w:val="009E324D"/>
    <w:rsid w:val="009E4A8A"/>
    <w:rsid w:val="009F0087"/>
    <w:rsid w:val="009F3617"/>
    <w:rsid w:val="00A0146F"/>
    <w:rsid w:val="00A02060"/>
    <w:rsid w:val="00A052C3"/>
    <w:rsid w:val="00A06FAC"/>
    <w:rsid w:val="00A21413"/>
    <w:rsid w:val="00A3138C"/>
    <w:rsid w:val="00A41500"/>
    <w:rsid w:val="00A449EA"/>
    <w:rsid w:val="00A47EE6"/>
    <w:rsid w:val="00A52EBD"/>
    <w:rsid w:val="00A57674"/>
    <w:rsid w:val="00A628E2"/>
    <w:rsid w:val="00A63812"/>
    <w:rsid w:val="00A95DB7"/>
    <w:rsid w:val="00AA48C8"/>
    <w:rsid w:val="00AC00C3"/>
    <w:rsid w:val="00AC2A31"/>
    <w:rsid w:val="00AC7B84"/>
    <w:rsid w:val="00AD1D31"/>
    <w:rsid w:val="00AD5F4D"/>
    <w:rsid w:val="00AD6DB2"/>
    <w:rsid w:val="00AE0F50"/>
    <w:rsid w:val="00AE100C"/>
    <w:rsid w:val="00AE12A0"/>
    <w:rsid w:val="00AF0DE1"/>
    <w:rsid w:val="00AF476F"/>
    <w:rsid w:val="00AF5B4C"/>
    <w:rsid w:val="00AF6815"/>
    <w:rsid w:val="00AF7CCF"/>
    <w:rsid w:val="00B04125"/>
    <w:rsid w:val="00B076EF"/>
    <w:rsid w:val="00B139E5"/>
    <w:rsid w:val="00B15257"/>
    <w:rsid w:val="00B206B6"/>
    <w:rsid w:val="00B22287"/>
    <w:rsid w:val="00B2649A"/>
    <w:rsid w:val="00B40375"/>
    <w:rsid w:val="00B442D4"/>
    <w:rsid w:val="00B5313C"/>
    <w:rsid w:val="00B63FA8"/>
    <w:rsid w:val="00B710A6"/>
    <w:rsid w:val="00B7791C"/>
    <w:rsid w:val="00B95C2B"/>
    <w:rsid w:val="00BA1765"/>
    <w:rsid w:val="00BA26F0"/>
    <w:rsid w:val="00BA5FF8"/>
    <w:rsid w:val="00BB1A09"/>
    <w:rsid w:val="00BC132F"/>
    <w:rsid w:val="00BC3253"/>
    <w:rsid w:val="00BF4B7C"/>
    <w:rsid w:val="00C048CB"/>
    <w:rsid w:val="00C1109E"/>
    <w:rsid w:val="00C13C12"/>
    <w:rsid w:val="00C14231"/>
    <w:rsid w:val="00C172CB"/>
    <w:rsid w:val="00C17842"/>
    <w:rsid w:val="00C17A7D"/>
    <w:rsid w:val="00C25499"/>
    <w:rsid w:val="00C32455"/>
    <w:rsid w:val="00C33DB7"/>
    <w:rsid w:val="00C3536E"/>
    <w:rsid w:val="00C37A8B"/>
    <w:rsid w:val="00C422A3"/>
    <w:rsid w:val="00C425E8"/>
    <w:rsid w:val="00C5066C"/>
    <w:rsid w:val="00C5566D"/>
    <w:rsid w:val="00C6425F"/>
    <w:rsid w:val="00C73BA1"/>
    <w:rsid w:val="00C74CE4"/>
    <w:rsid w:val="00C83C65"/>
    <w:rsid w:val="00CA14BF"/>
    <w:rsid w:val="00CA3F82"/>
    <w:rsid w:val="00CA5B3B"/>
    <w:rsid w:val="00CB5914"/>
    <w:rsid w:val="00CC0030"/>
    <w:rsid w:val="00CC075F"/>
    <w:rsid w:val="00CC1F43"/>
    <w:rsid w:val="00CC32B9"/>
    <w:rsid w:val="00CC6391"/>
    <w:rsid w:val="00CD36C0"/>
    <w:rsid w:val="00CD50E3"/>
    <w:rsid w:val="00D00DBF"/>
    <w:rsid w:val="00D035A6"/>
    <w:rsid w:val="00D159AB"/>
    <w:rsid w:val="00D36587"/>
    <w:rsid w:val="00D4764F"/>
    <w:rsid w:val="00D56853"/>
    <w:rsid w:val="00D57808"/>
    <w:rsid w:val="00D60B2A"/>
    <w:rsid w:val="00D61855"/>
    <w:rsid w:val="00D72913"/>
    <w:rsid w:val="00D85191"/>
    <w:rsid w:val="00D97543"/>
    <w:rsid w:val="00DB479E"/>
    <w:rsid w:val="00DB64BE"/>
    <w:rsid w:val="00DC7249"/>
    <w:rsid w:val="00DE150E"/>
    <w:rsid w:val="00DE1B09"/>
    <w:rsid w:val="00DE2078"/>
    <w:rsid w:val="00DE6FA1"/>
    <w:rsid w:val="00DF7BC2"/>
    <w:rsid w:val="00E05571"/>
    <w:rsid w:val="00E13930"/>
    <w:rsid w:val="00E13CAC"/>
    <w:rsid w:val="00E23F5F"/>
    <w:rsid w:val="00E27574"/>
    <w:rsid w:val="00E315DC"/>
    <w:rsid w:val="00E369FD"/>
    <w:rsid w:val="00E446B1"/>
    <w:rsid w:val="00E5284B"/>
    <w:rsid w:val="00E61A88"/>
    <w:rsid w:val="00E61E5D"/>
    <w:rsid w:val="00E77149"/>
    <w:rsid w:val="00E82A48"/>
    <w:rsid w:val="00E8540C"/>
    <w:rsid w:val="00E928AE"/>
    <w:rsid w:val="00E94B91"/>
    <w:rsid w:val="00EA2D7A"/>
    <w:rsid w:val="00EA661A"/>
    <w:rsid w:val="00EB300D"/>
    <w:rsid w:val="00EB5401"/>
    <w:rsid w:val="00EC08D4"/>
    <w:rsid w:val="00EC2DAF"/>
    <w:rsid w:val="00EC59F5"/>
    <w:rsid w:val="00EE11CE"/>
    <w:rsid w:val="00EE1E47"/>
    <w:rsid w:val="00EE5AA9"/>
    <w:rsid w:val="00EE77C7"/>
    <w:rsid w:val="00EF7DA7"/>
    <w:rsid w:val="00F00955"/>
    <w:rsid w:val="00F11901"/>
    <w:rsid w:val="00F24FEF"/>
    <w:rsid w:val="00F271A9"/>
    <w:rsid w:val="00F31AE2"/>
    <w:rsid w:val="00F368C5"/>
    <w:rsid w:val="00F36DF8"/>
    <w:rsid w:val="00F42ADE"/>
    <w:rsid w:val="00F437C2"/>
    <w:rsid w:val="00F5555F"/>
    <w:rsid w:val="00F67B78"/>
    <w:rsid w:val="00F71B66"/>
    <w:rsid w:val="00F73845"/>
    <w:rsid w:val="00F81C9D"/>
    <w:rsid w:val="00FA15F6"/>
    <w:rsid w:val="00FB19D3"/>
    <w:rsid w:val="00FB3801"/>
    <w:rsid w:val="00FC28ED"/>
    <w:rsid w:val="00FD1BF9"/>
    <w:rsid w:val="00FD3ABF"/>
    <w:rsid w:val="00FE3A6B"/>
    <w:rsid w:val="00FE566A"/>
    <w:rsid w:val="00FF4773"/>
    <w:rsid w:val="00FF7CB0"/>
    <w:rsid w:val="07A17122"/>
    <w:rsid w:val="6F6855A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9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102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5">
    <w:name w:val="heading 3"/>
    <w:basedOn w:val="1"/>
    <w:next w:val="1"/>
    <w:link w:val="103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6">
    <w:name w:val="heading 4"/>
    <w:basedOn w:val="1"/>
    <w:next w:val="1"/>
    <w:link w:val="104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7">
    <w:name w:val="heading 5"/>
    <w:basedOn w:val="1"/>
    <w:next w:val="1"/>
    <w:link w:val="105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8">
    <w:name w:val="heading 6"/>
    <w:basedOn w:val="1"/>
    <w:next w:val="1"/>
    <w:link w:val="106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kern w:val="0"/>
      <w:sz w:val="24"/>
    </w:rPr>
  </w:style>
  <w:style w:type="paragraph" w:styleId="9">
    <w:name w:val="heading 7"/>
    <w:basedOn w:val="1"/>
    <w:next w:val="1"/>
    <w:link w:val="107"/>
    <w:semiHidden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kern w:val="0"/>
      <w:sz w:val="24"/>
    </w:rPr>
  </w:style>
  <w:style w:type="paragraph" w:styleId="10">
    <w:name w:val="heading 8"/>
    <w:basedOn w:val="1"/>
    <w:next w:val="1"/>
    <w:link w:val="108"/>
    <w:semiHidden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/>
      <w:kern w:val="0"/>
      <w:sz w:val="24"/>
    </w:rPr>
  </w:style>
  <w:style w:type="paragraph" w:styleId="11">
    <w:name w:val="heading 9"/>
    <w:basedOn w:val="1"/>
    <w:next w:val="1"/>
    <w:link w:val="109"/>
    <w:semiHidden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89">
    <w:name w:val="Default Paragraph Font"/>
    <w:semiHidden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4"/>
    <w:semiHidden/>
    <w:unhideWhenUsed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Times New Roman"/>
      <w:sz w:val="24"/>
      <w:szCs w:val="24"/>
      <w:lang w:val="en-US" w:eastAsia="zh-CN" w:bidi="ar-SA"/>
    </w:rPr>
  </w:style>
  <w:style w:type="paragraph" w:styleId="12">
    <w:name w:val="List 3"/>
    <w:basedOn w:val="1"/>
    <w:semiHidden/>
    <w:unhideWhenUsed/>
    <w:uiPriority w:val="99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semiHidden/>
    <w:unhideWhenUsed/>
    <w:uiPriority w:val="39"/>
    <w:pPr>
      <w:ind w:left="2520" w:leftChars="1200"/>
    </w:pPr>
  </w:style>
  <w:style w:type="paragraph" w:styleId="14">
    <w:name w:val="List Number 2"/>
    <w:basedOn w:val="1"/>
    <w:semiHidden/>
    <w:unhideWhenUsed/>
    <w:uiPriority w:val="99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semiHidden/>
    <w:unhideWhenUsed/>
    <w:uiPriority w:val="99"/>
    <w:pPr>
      <w:ind w:left="420" w:leftChars="200"/>
    </w:pPr>
  </w:style>
  <w:style w:type="paragraph" w:styleId="16">
    <w:name w:val="Note Heading"/>
    <w:basedOn w:val="1"/>
    <w:next w:val="1"/>
    <w:link w:val="138"/>
    <w:semiHidden/>
    <w:unhideWhenUsed/>
    <w:uiPriority w:val="99"/>
    <w:pPr>
      <w:jc w:val="center"/>
    </w:pPr>
    <w:rPr>
      <w:kern w:val="0"/>
      <w:sz w:val="20"/>
    </w:rPr>
  </w:style>
  <w:style w:type="paragraph" w:styleId="17">
    <w:name w:val="List Bullet 4"/>
    <w:basedOn w:val="1"/>
    <w:semiHidden/>
    <w:unhideWhenUsed/>
    <w:uiPriority w:val="99"/>
    <w:pPr>
      <w:numPr>
        <w:ilvl w:val="0"/>
        <w:numId w:val="2"/>
      </w:numPr>
      <w:contextualSpacing/>
    </w:pPr>
  </w:style>
  <w:style w:type="paragraph" w:styleId="18">
    <w:name w:val="index 8"/>
    <w:basedOn w:val="1"/>
    <w:next w:val="1"/>
    <w:semiHidden/>
    <w:unhideWhenUsed/>
    <w:uiPriority w:val="99"/>
    <w:pPr>
      <w:ind w:left="1400" w:leftChars="1400"/>
    </w:pPr>
  </w:style>
  <w:style w:type="paragraph" w:styleId="19">
    <w:name w:val="E-mail Signature"/>
    <w:basedOn w:val="1"/>
    <w:link w:val="112"/>
    <w:semiHidden/>
    <w:unhideWhenUsed/>
    <w:uiPriority w:val="99"/>
    <w:rPr>
      <w:kern w:val="0"/>
      <w:sz w:val="20"/>
    </w:rPr>
  </w:style>
  <w:style w:type="paragraph" w:styleId="20">
    <w:name w:val="List Number"/>
    <w:basedOn w:val="1"/>
    <w:semiHidden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Normal Indent"/>
    <w:basedOn w:val="1"/>
    <w:semiHidden/>
    <w:unhideWhenUsed/>
    <w:uiPriority w:val="99"/>
    <w:pPr>
      <w:ind w:firstLine="420" w:firstLineChars="200"/>
    </w:pPr>
  </w:style>
  <w:style w:type="paragraph" w:styleId="22">
    <w:name w:val="caption"/>
    <w:basedOn w:val="1"/>
    <w:next w:val="1"/>
    <w:semiHidden/>
    <w:unhideWhenUsed/>
    <w:qFormat/>
    <w:uiPriority w:val="35"/>
    <w:rPr>
      <w:rFonts w:ascii="Cambria" w:hAnsi="Cambria" w:eastAsia="黑体"/>
      <w:sz w:val="20"/>
      <w:szCs w:val="20"/>
    </w:rPr>
  </w:style>
  <w:style w:type="paragraph" w:styleId="23">
    <w:name w:val="index 5"/>
    <w:basedOn w:val="1"/>
    <w:next w:val="1"/>
    <w:semiHidden/>
    <w:unhideWhenUsed/>
    <w:uiPriority w:val="99"/>
    <w:pPr>
      <w:ind w:left="800" w:leftChars="800"/>
    </w:pPr>
  </w:style>
  <w:style w:type="paragraph" w:styleId="24">
    <w:name w:val="List Bullet"/>
    <w:basedOn w:val="1"/>
    <w:semiHidden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envelope address"/>
    <w:basedOn w:val="1"/>
    <w:semiHidden/>
    <w:unhideWhenUsed/>
    <w:uiPriority w:val="99"/>
    <w:pPr>
      <w:framePr w:w="7920" w:h="1980" w:hRule="exact" w:hSpace="180" w:wrap="around" w:vAnchor="margin" w:hAnchor="page" w:xAlign="center" w:yAlign="bottom"/>
      <w:snapToGrid w:val="0"/>
      <w:ind w:left="100" w:leftChars="1400"/>
    </w:pPr>
    <w:rPr>
      <w:rFonts w:ascii="Cambria" w:hAnsi="Cambria"/>
      <w:sz w:val="24"/>
    </w:rPr>
  </w:style>
  <w:style w:type="paragraph" w:styleId="26">
    <w:name w:val="Document Map"/>
    <w:basedOn w:val="1"/>
    <w:link w:val="125"/>
    <w:semiHidden/>
    <w:unhideWhenUsed/>
    <w:uiPriority w:val="99"/>
    <w:rPr>
      <w:rFonts w:ascii="宋体"/>
      <w:kern w:val="0"/>
      <w:sz w:val="18"/>
      <w:szCs w:val="18"/>
    </w:rPr>
  </w:style>
  <w:style w:type="paragraph" w:styleId="27">
    <w:name w:val="toa heading"/>
    <w:basedOn w:val="1"/>
    <w:next w:val="1"/>
    <w:semiHidden/>
    <w:unhideWhenUsed/>
    <w:uiPriority w:val="99"/>
    <w:pPr>
      <w:spacing w:before="120"/>
    </w:pPr>
    <w:rPr>
      <w:rFonts w:ascii="Cambria" w:hAnsi="Cambria"/>
      <w:sz w:val="24"/>
    </w:rPr>
  </w:style>
  <w:style w:type="paragraph" w:styleId="28">
    <w:name w:val="annotation text"/>
    <w:basedOn w:val="1"/>
    <w:link w:val="119"/>
    <w:semiHidden/>
    <w:unhideWhenUsed/>
    <w:uiPriority w:val="99"/>
    <w:pPr>
      <w:jc w:val="left"/>
    </w:pPr>
    <w:rPr>
      <w:kern w:val="0"/>
      <w:sz w:val="20"/>
    </w:rPr>
  </w:style>
  <w:style w:type="paragraph" w:styleId="29">
    <w:name w:val="index 6"/>
    <w:basedOn w:val="1"/>
    <w:next w:val="1"/>
    <w:semiHidden/>
    <w:unhideWhenUsed/>
    <w:uiPriority w:val="99"/>
    <w:pPr>
      <w:ind w:left="1000" w:leftChars="1000"/>
    </w:pPr>
  </w:style>
  <w:style w:type="paragraph" w:styleId="30">
    <w:name w:val="Salutation"/>
    <w:basedOn w:val="1"/>
    <w:next w:val="1"/>
    <w:link w:val="110"/>
    <w:semiHidden/>
    <w:unhideWhenUsed/>
    <w:uiPriority w:val="99"/>
    <w:rPr>
      <w:kern w:val="0"/>
      <w:sz w:val="20"/>
    </w:rPr>
  </w:style>
  <w:style w:type="paragraph" w:styleId="31">
    <w:name w:val="Body Text 3"/>
    <w:basedOn w:val="1"/>
    <w:link w:val="135"/>
    <w:semiHidden/>
    <w:unhideWhenUsed/>
    <w:uiPriority w:val="99"/>
    <w:pPr>
      <w:spacing w:after="120"/>
    </w:pPr>
    <w:rPr>
      <w:kern w:val="0"/>
      <w:sz w:val="16"/>
      <w:szCs w:val="16"/>
    </w:rPr>
  </w:style>
  <w:style w:type="paragraph" w:styleId="32">
    <w:name w:val="Closing"/>
    <w:basedOn w:val="1"/>
    <w:link w:val="116"/>
    <w:semiHidden/>
    <w:unhideWhenUsed/>
    <w:uiPriority w:val="99"/>
    <w:pPr>
      <w:ind w:left="100" w:leftChars="2100"/>
    </w:pPr>
    <w:rPr>
      <w:kern w:val="0"/>
      <w:sz w:val="20"/>
    </w:rPr>
  </w:style>
  <w:style w:type="paragraph" w:styleId="33">
    <w:name w:val="List Bullet 3"/>
    <w:basedOn w:val="1"/>
    <w:semiHidden/>
    <w:unhideWhenUsed/>
    <w:uiPriority w:val="99"/>
    <w:pPr>
      <w:numPr>
        <w:ilvl w:val="0"/>
        <w:numId w:val="5"/>
      </w:numPr>
      <w:contextualSpacing/>
    </w:pPr>
  </w:style>
  <w:style w:type="paragraph" w:styleId="34">
    <w:name w:val="Body Text"/>
    <w:basedOn w:val="1"/>
    <w:link w:val="130"/>
    <w:semiHidden/>
    <w:unhideWhenUsed/>
    <w:uiPriority w:val="99"/>
    <w:pPr>
      <w:spacing w:after="120"/>
    </w:pPr>
    <w:rPr>
      <w:kern w:val="0"/>
      <w:sz w:val="20"/>
    </w:rPr>
  </w:style>
  <w:style w:type="paragraph" w:styleId="35">
    <w:name w:val="Body Text Indent"/>
    <w:basedOn w:val="1"/>
    <w:link w:val="132"/>
    <w:semiHidden/>
    <w:unhideWhenUsed/>
    <w:uiPriority w:val="99"/>
    <w:pPr>
      <w:spacing w:after="120"/>
      <w:ind w:left="420" w:leftChars="200"/>
    </w:pPr>
    <w:rPr>
      <w:kern w:val="0"/>
      <w:sz w:val="20"/>
    </w:rPr>
  </w:style>
  <w:style w:type="paragraph" w:styleId="36">
    <w:name w:val="List Number 3"/>
    <w:basedOn w:val="1"/>
    <w:semiHidden/>
    <w:unhideWhenUsed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semiHidden/>
    <w:unhideWhenUsed/>
    <w:uiPriority w:val="99"/>
    <w:pPr>
      <w:ind w:left="100" w:leftChars="200" w:hanging="200" w:hangingChars="200"/>
      <w:contextualSpacing/>
    </w:pPr>
  </w:style>
  <w:style w:type="paragraph" w:styleId="38">
    <w:name w:val="List Continue"/>
    <w:basedOn w:val="1"/>
    <w:semiHidden/>
    <w:unhideWhenUsed/>
    <w:uiPriority w:val="99"/>
    <w:pPr>
      <w:spacing w:after="120"/>
      <w:ind w:left="420" w:leftChars="200"/>
      <w:contextualSpacing/>
    </w:pPr>
  </w:style>
  <w:style w:type="paragraph" w:styleId="39">
    <w:name w:val="Block Text"/>
    <w:basedOn w:val="1"/>
    <w:semiHidden/>
    <w:unhideWhenUsed/>
    <w:uiPriority w:val="99"/>
    <w:pPr>
      <w:spacing w:after="120"/>
      <w:ind w:left="1440" w:leftChars="700" w:right="1440" w:rightChars="700"/>
    </w:pPr>
  </w:style>
  <w:style w:type="paragraph" w:styleId="40">
    <w:name w:val="List Bullet 2"/>
    <w:basedOn w:val="1"/>
    <w:semiHidden/>
    <w:unhideWhenUsed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97"/>
    <w:semiHidden/>
    <w:unhideWhenUsed/>
    <w:uiPriority w:val="99"/>
    <w:rPr>
      <w:i/>
      <w:iCs/>
      <w:kern w:val="0"/>
      <w:sz w:val="20"/>
    </w:rPr>
  </w:style>
  <w:style w:type="paragraph" w:styleId="42">
    <w:name w:val="index 4"/>
    <w:basedOn w:val="1"/>
    <w:next w:val="1"/>
    <w:semiHidden/>
    <w:unhideWhenUsed/>
    <w:uiPriority w:val="99"/>
    <w:pPr>
      <w:ind w:left="600" w:leftChars="600"/>
    </w:pPr>
  </w:style>
  <w:style w:type="paragraph" w:styleId="43">
    <w:name w:val="toc 5"/>
    <w:basedOn w:val="1"/>
    <w:next w:val="1"/>
    <w:semiHidden/>
    <w:unhideWhenUsed/>
    <w:uiPriority w:val="39"/>
    <w:pPr>
      <w:ind w:left="1680" w:leftChars="800"/>
    </w:pPr>
  </w:style>
  <w:style w:type="paragraph" w:styleId="4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45">
    <w:name w:val="Plain Text"/>
    <w:basedOn w:val="1"/>
    <w:link w:val="111"/>
    <w:semiHidden/>
    <w:unhideWhenUsed/>
    <w:uiPriority w:val="99"/>
    <w:rPr>
      <w:rFonts w:ascii="宋体" w:hAnsi="Courier New"/>
      <w:kern w:val="0"/>
      <w:sz w:val="20"/>
      <w:szCs w:val="21"/>
    </w:rPr>
  </w:style>
  <w:style w:type="paragraph" w:styleId="46">
    <w:name w:val="List Bullet 5"/>
    <w:basedOn w:val="1"/>
    <w:semiHidden/>
    <w:unhideWhenUsed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semiHidden/>
    <w:unhideWhenUsed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semiHidden/>
    <w:unhideWhenUsed/>
    <w:uiPriority w:val="39"/>
    <w:pPr>
      <w:ind w:left="2940" w:leftChars="1400"/>
    </w:pPr>
  </w:style>
  <w:style w:type="paragraph" w:styleId="49">
    <w:name w:val="index 3"/>
    <w:basedOn w:val="1"/>
    <w:next w:val="1"/>
    <w:semiHidden/>
    <w:unhideWhenUsed/>
    <w:uiPriority w:val="99"/>
    <w:pPr>
      <w:ind w:left="400" w:leftChars="400"/>
    </w:pPr>
  </w:style>
  <w:style w:type="paragraph" w:styleId="50">
    <w:name w:val="Date"/>
    <w:basedOn w:val="1"/>
    <w:next w:val="1"/>
    <w:link w:val="122"/>
    <w:semiHidden/>
    <w:unhideWhenUsed/>
    <w:uiPriority w:val="99"/>
    <w:pPr>
      <w:ind w:left="100" w:leftChars="2500"/>
    </w:pPr>
    <w:rPr>
      <w:kern w:val="0"/>
      <w:sz w:val="20"/>
    </w:rPr>
  </w:style>
  <w:style w:type="paragraph" w:styleId="51">
    <w:name w:val="Body Text Indent 2"/>
    <w:basedOn w:val="1"/>
    <w:link w:val="136"/>
    <w:semiHidden/>
    <w:unhideWhenUsed/>
    <w:uiPriority w:val="99"/>
    <w:pPr>
      <w:spacing w:after="120" w:line="480" w:lineRule="auto"/>
      <w:ind w:left="420" w:leftChars="200"/>
    </w:pPr>
    <w:rPr>
      <w:kern w:val="0"/>
      <w:sz w:val="20"/>
    </w:rPr>
  </w:style>
  <w:style w:type="paragraph" w:styleId="52">
    <w:name w:val="endnote text"/>
    <w:basedOn w:val="1"/>
    <w:link w:val="124"/>
    <w:semiHidden/>
    <w:unhideWhenUsed/>
    <w:uiPriority w:val="99"/>
    <w:pPr>
      <w:snapToGrid w:val="0"/>
      <w:jc w:val="left"/>
    </w:pPr>
    <w:rPr>
      <w:kern w:val="0"/>
      <w:sz w:val="20"/>
    </w:rPr>
  </w:style>
  <w:style w:type="paragraph" w:styleId="53">
    <w:name w:val="List Continue 5"/>
    <w:basedOn w:val="1"/>
    <w:semiHidden/>
    <w:unhideWhenUsed/>
    <w:uiPriority w:val="99"/>
    <w:pPr>
      <w:spacing w:after="120"/>
      <w:ind w:left="2100" w:leftChars="1000"/>
      <w:contextualSpacing/>
    </w:pPr>
  </w:style>
  <w:style w:type="paragraph" w:styleId="54">
    <w:name w:val="Balloon Text"/>
    <w:basedOn w:val="1"/>
    <w:link w:val="96"/>
    <w:semiHidden/>
    <w:unhideWhenUsed/>
    <w:uiPriority w:val="99"/>
    <w:rPr>
      <w:kern w:val="0"/>
      <w:sz w:val="18"/>
      <w:szCs w:val="18"/>
    </w:rPr>
  </w:style>
  <w:style w:type="paragraph" w:styleId="55">
    <w:name w:val="footer"/>
    <w:basedOn w:val="1"/>
    <w:link w:val="9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56">
    <w:name w:val="envelope return"/>
    <w:basedOn w:val="1"/>
    <w:semiHidden/>
    <w:unhideWhenUsed/>
    <w:uiPriority w:val="99"/>
    <w:pPr>
      <w:snapToGrid w:val="0"/>
    </w:pPr>
    <w:rPr>
      <w:rFonts w:ascii="Cambria" w:hAnsi="Cambria"/>
    </w:rPr>
  </w:style>
  <w:style w:type="paragraph" w:styleId="57">
    <w:name w:val="header"/>
    <w:basedOn w:val="1"/>
    <w:link w:val="9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58">
    <w:name w:val="Signature"/>
    <w:basedOn w:val="1"/>
    <w:link w:val="121"/>
    <w:semiHidden/>
    <w:unhideWhenUsed/>
    <w:uiPriority w:val="99"/>
    <w:pPr>
      <w:ind w:left="100" w:leftChars="2100"/>
    </w:pPr>
    <w:rPr>
      <w:kern w:val="0"/>
      <w:sz w:val="20"/>
    </w:rPr>
  </w:style>
  <w:style w:type="paragraph" w:styleId="59">
    <w:name w:val="toc 1"/>
    <w:basedOn w:val="1"/>
    <w:next w:val="1"/>
    <w:unhideWhenUsed/>
    <w:qFormat/>
    <w:uiPriority w:val="39"/>
  </w:style>
  <w:style w:type="paragraph" w:styleId="60">
    <w:name w:val="List Continue 4"/>
    <w:basedOn w:val="1"/>
    <w:semiHidden/>
    <w:unhideWhenUsed/>
    <w:uiPriority w:val="99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semiHidden/>
    <w:unhideWhenUsed/>
    <w:uiPriority w:val="39"/>
    <w:pPr>
      <w:ind w:left="1260" w:leftChars="600"/>
    </w:pPr>
  </w:style>
  <w:style w:type="paragraph" w:styleId="62">
    <w:name w:val="index heading"/>
    <w:basedOn w:val="1"/>
    <w:next w:val="63"/>
    <w:semiHidden/>
    <w:unhideWhenUsed/>
    <w:uiPriority w:val="99"/>
    <w:rPr>
      <w:rFonts w:ascii="Cambria" w:hAnsi="Cambria"/>
      <w:b/>
      <w:bCs/>
    </w:rPr>
  </w:style>
  <w:style w:type="paragraph" w:styleId="63">
    <w:name w:val="index 1"/>
    <w:basedOn w:val="1"/>
    <w:next w:val="1"/>
    <w:semiHidden/>
    <w:unhideWhenUsed/>
    <w:uiPriority w:val="99"/>
  </w:style>
  <w:style w:type="paragraph" w:styleId="64">
    <w:name w:val="Subtitle"/>
    <w:basedOn w:val="1"/>
    <w:next w:val="1"/>
    <w:link w:val="113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65">
    <w:name w:val="List Number 5"/>
    <w:basedOn w:val="1"/>
    <w:semiHidden/>
    <w:unhideWhenUsed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semiHidden/>
    <w:unhideWhenUsed/>
    <w:uiPriority w:val="99"/>
    <w:pPr>
      <w:ind w:left="200" w:hanging="200" w:hangingChars="200"/>
      <w:contextualSpacing/>
    </w:pPr>
  </w:style>
  <w:style w:type="paragraph" w:styleId="67">
    <w:name w:val="footnote text"/>
    <w:basedOn w:val="1"/>
    <w:link w:val="115"/>
    <w:semiHidden/>
    <w:unhideWhenUsed/>
    <w:uiPriority w:val="99"/>
    <w:pPr>
      <w:snapToGrid w:val="0"/>
      <w:jc w:val="left"/>
    </w:pPr>
    <w:rPr>
      <w:kern w:val="0"/>
      <w:sz w:val="18"/>
      <w:szCs w:val="18"/>
    </w:rPr>
  </w:style>
  <w:style w:type="paragraph" w:styleId="68">
    <w:name w:val="toc 6"/>
    <w:basedOn w:val="1"/>
    <w:next w:val="1"/>
    <w:semiHidden/>
    <w:unhideWhenUsed/>
    <w:uiPriority w:val="39"/>
    <w:pPr>
      <w:ind w:left="2100" w:leftChars="1000"/>
    </w:pPr>
  </w:style>
  <w:style w:type="paragraph" w:styleId="69">
    <w:name w:val="List 5"/>
    <w:basedOn w:val="1"/>
    <w:semiHidden/>
    <w:unhideWhenUsed/>
    <w:uiPriority w:val="99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7"/>
    <w:semiHidden/>
    <w:unhideWhenUsed/>
    <w:uiPriority w:val="99"/>
    <w:pPr>
      <w:spacing w:after="120"/>
      <w:ind w:left="420" w:leftChars="200"/>
    </w:pPr>
    <w:rPr>
      <w:kern w:val="0"/>
      <w:sz w:val="16"/>
      <w:szCs w:val="16"/>
    </w:rPr>
  </w:style>
  <w:style w:type="paragraph" w:styleId="71">
    <w:name w:val="index 7"/>
    <w:basedOn w:val="1"/>
    <w:next w:val="1"/>
    <w:semiHidden/>
    <w:unhideWhenUsed/>
    <w:uiPriority w:val="99"/>
    <w:pPr>
      <w:ind w:left="1200" w:leftChars="1200"/>
    </w:pPr>
  </w:style>
  <w:style w:type="paragraph" w:styleId="72">
    <w:name w:val="index 9"/>
    <w:basedOn w:val="1"/>
    <w:next w:val="1"/>
    <w:semiHidden/>
    <w:unhideWhenUsed/>
    <w:uiPriority w:val="99"/>
    <w:pPr>
      <w:ind w:left="1600" w:leftChars="1600"/>
    </w:pPr>
  </w:style>
  <w:style w:type="paragraph" w:styleId="73">
    <w:name w:val="table of figures"/>
    <w:basedOn w:val="1"/>
    <w:next w:val="1"/>
    <w:semiHidden/>
    <w:unhideWhenUsed/>
    <w:uiPriority w:val="99"/>
    <w:pPr>
      <w:ind w:left="200" w:leftChars="200" w:hanging="200" w:hangingChars="200"/>
    </w:pPr>
  </w:style>
  <w:style w:type="paragraph" w:styleId="7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75">
    <w:name w:val="toc 9"/>
    <w:basedOn w:val="1"/>
    <w:next w:val="1"/>
    <w:semiHidden/>
    <w:unhideWhenUsed/>
    <w:uiPriority w:val="39"/>
    <w:pPr>
      <w:ind w:left="3360" w:leftChars="1600"/>
    </w:pPr>
  </w:style>
  <w:style w:type="paragraph" w:styleId="76">
    <w:name w:val="Body Text 2"/>
    <w:basedOn w:val="1"/>
    <w:link w:val="134"/>
    <w:semiHidden/>
    <w:unhideWhenUsed/>
    <w:uiPriority w:val="99"/>
    <w:pPr>
      <w:spacing w:after="120" w:line="480" w:lineRule="auto"/>
    </w:pPr>
    <w:rPr>
      <w:kern w:val="0"/>
      <w:sz w:val="20"/>
    </w:rPr>
  </w:style>
  <w:style w:type="paragraph" w:styleId="77">
    <w:name w:val="List 4"/>
    <w:basedOn w:val="1"/>
    <w:semiHidden/>
    <w:unhideWhenUsed/>
    <w:uiPriority w:val="99"/>
    <w:pPr>
      <w:ind w:left="100" w:leftChars="600" w:hanging="200" w:hangingChars="200"/>
      <w:contextualSpacing/>
    </w:pPr>
  </w:style>
  <w:style w:type="paragraph" w:styleId="78">
    <w:name w:val="List Continue 2"/>
    <w:basedOn w:val="1"/>
    <w:semiHidden/>
    <w:unhideWhenUsed/>
    <w:uiPriority w:val="99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7"/>
    <w:semiHidden/>
    <w:unhideWhenUsed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Cambria" w:hAnsi="Cambria"/>
      <w:kern w:val="0"/>
      <w:sz w:val="24"/>
    </w:rPr>
  </w:style>
  <w:style w:type="paragraph" w:styleId="80">
    <w:name w:val="HTML Preformatted"/>
    <w:basedOn w:val="1"/>
    <w:link w:val="98"/>
    <w:semiHidden/>
    <w:unhideWhenUsed/>
    <w:uiPriority w:val="99"/>
    <w:rPr>
      <w:rFonts w:ascii="Courier New" w:hAnsi="Courier New"/>
      <w:kern w:val="0"/>
      <w:sz w:val="20"/>
      <w:szCs w:val="20"/>
    </w:rPr>
  </w:style>
  <w:style w:type="paragraph" w:styleId="81">
    <w:name w:val="Normal (Web)"/>
    <w:basedOn w:val="1"/>
    <w:semiHidden/>
    <w:unhideWhenUsed/>
    <w:uiPriority w:val="99"/>
    <w:rPr>
      <w:sz w:val="24"/>
    </w:rPr>
  </w:style>
  <w:style w:type="paragraph" w:styleId="82">
    <w:name w:val="List Continue 3"/>
    <w:basedOn w:val="1"/>
    <w:semiHidden/>
    <w:unhideWhenUsed/>
    <w:uiPriority w:val="99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semiHidden/>
    <w:unhideWhenUsed/>
    <w:uiPriority w:val="99"/>
    <w:pPr>
      <w:ind w:left="200" w:leftChars="200"/>
    </w:pPr>
  </w:style>
  <w:style w:type="paragraph" w:styleId="84">
    <w:name w:val="Title"/>
    <w:basedOn w:val="1"/>
    <w:next w:val="1"/>
    <w:link w:val="10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paragraph" w:styleId="85">
    <w:name w:val="annotation subject"/>
    <w:basedOn w:val="28"/>
    <w:next w:val="28"/>
    <w:link w:val="120"/>
    <w:semiHidden/>
    <w:unhideWhenUsed/>
    <w:uiPriority w:val="99"/>
    <w:rPr>
      <w:b/>
      <w:bCs/>
    </w:rPr>
  </w:style>
  <w:style w:type="paragraph" w:styleId="86">
    <w:name w:val="Body Text First Indent"/>
    <w:basedOn w:val="34"/>
    <w:link w:val="131"/>
    <w:semiHidden/>
    <w:unhideWhenUsed/>
    <w:uiPriority w:val="99"/>
    <w:pPr>
      <w:ind w:firstLine="420" w:firstLineChars="100"/>
    </w:pPr>
  </w:style>
  <w:style w:type="paragraph" w:styleId="87">
    <w:name w:val="Body Text First Indent 2"/>
    <w:basedOn w:val="35"/>
    <w:link w:val="133"/>
    <w:semiHidden/>
    <w:unhideWhenUsed/>
    <w:uiPriority w:val="99"/>
    <w:pPr>
      <w:ind w:firstLine="420" w:firstLineChars="200"/>
    </w:pPr>
  </w:style>
  <w:style w:type="character" w:styleId="90">
    <w:name w:val="Strong"/>
    <w:basedOn w:val="89"/>
    <w:qFormat/>
    <w:uiPriority w:val="22"/>
    <w:rPr>
      <w:b/>
      <w:bCs/>
    </w:rPr>
  </w:style>
  <w:style w:type="character" w:styleId="91">
    <w:name w:val="Emphasis"/>
    <w:basedOn w:val="89"/>
    <w:qFormat/>
    <w:uiPriority w:val="20"/>
    <w:rPr>
      <w:i/>
      <w:iCs/>
    </w:rPr>
  </w:style>
  <w:style w:type="character" w:styleId="92">
    <w:name w:val="Hyperlink"/>
    <w:uiPriority w:val="99"/>
    <w:rPr>
      <w:color w:val="0000FF"/>
      <w:u w:val="single"/>
    </w:rPr>
  </w:style>
  <w:style w:type="character" w:customStyle="1" w:styleId="93">
    <w:name w:val="页眉 Char"/>
    <w:link w:val="57"/>
    <w:qFormat/>
    <w:uiPriority w:val="99"/>
    <w:rPr>
      <w:sz w:val="18"/>
      <w:szCs w:val="18"/>
    </w:rPr>
  </w:style>
  <w:style w:type="character" w:customStyle="1" w:styleId="94">
    <w:name w:val="页脚 Char"/>
    <w:link w:val="55"/>
    <w:qFormat/>
    <w:uiPriority w:val="99"/>
    <w:rPr>
      <w:sz w:val="18"/>
      <w:szCs w:val="18"/>
    </w:rPr>
  </w:style>
  <w:style w:type="paragraph" w:styleId="95">
    <w:name w:val="List Paragraph"/>
    <w:basedOn w:val="1"/>
    <w:qFormat/>
    <w:uiPriority w:val="34"/>
    <w:pPr>
      <w:ind w:firstLine="420" w:firstLineChars="200"/>
    </w:pPr>
  </w:style>
  <w:style w:type="character" w:customStyle="1" w:styleId="96">
    <w:name w:val="批注框文本 Char"/>
    <w:link w:val="54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7">
    <w:name w:val="HTML 地址 Char"/>
    <w:link w:val="41"/>
    <w:semiHidden/>
    <w:uiPriority w:val="99"/>
    <w:rPr>
      <w:rFonts w:ascii="Times New Roman" w:hAnsi="Times New Roman" w:eastAsia="宋体" w:cs="Times New Roman"/>
      <w:i/>
      <w:iCs/>
      <w:szCs w:val="24"/>
    </w:rPr>
  </w:style>
  <w:style w:type="character" w:customStyle="1" w:styleId="98">
    <w:name w:val="HTML 预设格式 Char"/>
    <w:link w:val="80"/>
    <w:semiHidden/>
    <w:uiPriority w:val="99"/>
    <w:rPr>
      <w:rFonts w:ascii="Courier New" w:hAnsi="Courier New" w:eastAsia="宋体" w:cs="Courier New"/>
      <w:sz w:val="20"/>
      <w:szCs w:val="20"/>
    </w:rPr>
  </w:style>
  <w:style w:type="character" w:customStyle="1" w:styleId="99">
    <w:name w:val="标题 1 Char"/>
    <w:link w:val="3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100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01">
    <w:name w:val="标题 Char"/>
    <w:link w:val="84"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02">
    <w:name w:val="标题 2 Char"/>
    <w:link w:val="4"/>
    <w:semiHidden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103">
    <w:name w:val="标题 3 Char"/>
    <w:link w:val="5"/>
    <w:semiHidden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04">
    <w:name w:val="标题 4 Char"/>
    <w:link w:val="6"/>
    <w:semiHidden/>
    <w:uiPriority w:val="9"/>
    <w:rPr>
      <w:rFonts w:ascii="Cambria" w:hAnsi="Cambria" w:eastAsia="宋体" w:cs="Times New Roman"/>
      <w:b/>
      <w:bCs/>
      <w:sz w:val="28"/>
      <w:szCs w:val="28"/>
    </w:rPr>
  </w:style>
  <w:style w:type="character" w:customStyle="1" w:styleId="105">
    <w:name w:val="标题 5 Char"/>
    <w:link w:val="7"/>
    <w:semiHidden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06">
    <w:name w:val="标题 6 Char"/>
    <w:link w:val="8"/>
    <w:semiHidden/>
    <w:uiPriority w:val="9"/>
    <w:rPr>
      <w:rFonts w:ascii="Cambria" w:hAnsi="Cambria" w:eastAsia="宋体" w:cs="Times New Roman"/>
      <w:b/>
      <w:bCs/>
      <w:sz w:val="24"/>
      <w:szCs w:val="24"/>
    </w:rPr>
  </w:style>
  <w:style w:type="character" w:customStyle="1" w:styleId="107">
    <w:name w:val="标题 7 Char"/>
    <w:link w:val="9"/>
    <w:semiHidden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08">
    <w:name w:val="标题 8 Char"/>
    <w:link w:val="10"/>
    <w:semiHidden/>
    <w:uiPriority w:val="9"/>
    <w:rPr>
      <w:rFonts w:ascii="Cambria" w:hAnsi="Cambria" w:eastAsia="宋体" w:cs="Times New Roman"/>
      <w:sz w:val="24"/>
      <w:szCs w:val="24"/>
    </w:rPr>
  </w:style>
  <w:style w:type="character" w:customStyle="1" w:styleId="109">
    <w:name w:val="标题 9 Char"/>
    <w:link w:val="11"/>
    <w:semiHidden/>
    <w:uiPriority w:val="9"/>
    <w:rPr>
      <w:rFonts w:ascii="Cambria" w:hAnsi="Cambria" w:eastAsia="宋体" w:cs="Times New Roman"/>
      <w:szCs w:val="21"/>
    </w:rPr>
  </w:style>
  <w:style w:type="character" w:customStyle="1" w:styleId="110">
    <w:name w:val="称呼 Char"/>
    <w:link w:val="30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11">
    <w:name w:val="纯文本 Char"/>
    <w:link w:val="45"/>
    <w:semiHidden/>
    <w:uiPriority w:val="99"/>
    <w:rPr>
      <w:rFonts w:ascii="宋体" w:hAnsi="Courier New" w:eastAsia="宋体" w:cs="Courier New"/>
      <w:szCs w:val="21"/>
    </w:rPr>
  </w:style>
  <w:style w:type="character" w:customStyle="1" w:styleId="112">
    <w:name w:val="电子邮件签名 Char"/>
    <w:link w:val="19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13">
    <w:name w:val="副标题 Char"/>
    <w:link w:val="64"/>
    <w:uiPriority w:val="11"/>
    <w:rPr>
      <w:rFonts w:ascii="Cambria" w:hAnsi="Cambria" w:eastAsia="宋体" w:cs="Times New Roman"/>
      <w:b/>
      <w:bCs/>
      <w:kern w:val="28"/>
      <w:sz w:val="32"/>
      <w:szCs w:val="32"/>
    </w:rPr>
  </w:style>
  <w:style w:type="character" w:customStyle="1" w:styleId="114">
    <w:name w:val="宏文本 Char"/>
    <w:link w:val="2"/>
    <w:semiHidden/>
    <w:uiPriority w:val="99"/>
    <w:rPr>
      <w:rFonts w:ascii="Courier New" w:hAnsi="Courier New"/>
      <w:sz w:val="24"/>
      <w:szCs w:val="24"/>
      <w:lang w:bidi="ar-SA"/>
    </w:rPr>
  </w:style>
  <w:style w:type="character" w:customStyle="1" w:styleId="115">
    <w:name w:val="脚注文本 Char"/>
    <w:link w:val="67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6">
    <w:name w:val="结束语 Char"/>
    <w:link w:val="32"/>
    <w:semiHidden/>
    <w:uiPriority w:val="99"/>
    <w:rPr>
      <w:rFonts w:ascii="Times New Roman" w:hAnsi="Times New Roman" w:eastAsia="宋体" w:cs="Times New Roman"/>
      <w:szCs w:val="24"/>
    </w:rPr>
  </w:style>
  <w:style w:type="paragraph" w:styleId="117">
    <w:name w:val="Intense Quote"/>
    <w:basedOn w:val="1"/>
    <w:next w:val="1"/>
    <w:link w:val="118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  <w:kern w:val="0"/>
      <w:sz w:val="20"/>
    </w:rPr>
  </w:style>
  <w:style w:type="character" w:customStyle="1" w:styleId="118">
    <w:name w:val="明显引用 Char"/>
    <w:link w:val="117"/>
    <w:uiPriority w:val="30"/>
    <w:rPr>
      <w:rFonts w:ascii="Times New Roman" w:hAnsi="Times New Roman" w:eastAsia="宋体" w:cs="Times New Roman"/>
      <w:b/>
      <w:bCs/>
      <w:i/>
      <w:iCs/>
      <w:color w:val="4F81BD"/>
      <w:szCs w:val="24"/>
    </w:rPr>
  </w:style>
  <w:style w:type="character" w:customStyle="1" w:styleId="119">
    <w:name w:val="批注文字 Char"/>
    <w:link w:val="28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20">
    <w:name w:val="批注主题 Char"/>
    <w:link w:val="85"/>
    <w:semiHidden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21">
    <w:name w:val="签名 Char"/>
    <w:link w:val="58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22">
    <w:name w:val="日期 Char"/>
    <w:link w:val="50"/>
    <w:semiHidden/>
    <w:uiPriority w:val="99"/>
    <w:rPr>
      <w:rFonts w:ascii="Times New Roman" w:hAnsi="Times New Roman" w:eastAsia="宋体" w:cs="Times New Roman"/>
      <w:szCs w:val="24"/>
    </w:rPr>
  </w:style>
  <w:style w:type="paragraph" w:customStyle="1" w:styleId="123">
    <w:name w:val="Bibliography"/>
    <w:basedOn w:val="1"/>
    <w:next w:val="1"/>
    <w:semiHidden/>
    <w:unhideWhenUsed/>
    <w:uiPriority w:val="37"/>
  </w:style>
  <w:style w:type="character" w:customStyle="1" w:styleId="124">
    <w:name w:val="尾注文本 Char"/>
    <w:link w:val="52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25">
    <w:name w:val="文档结构图 Char"/>
    <w:link w:val="26"/>
    <w:semiHidden/>
    <w:uiPriority w:val="99"/>
    <w:rPr>
      <w:rFonts w:ascii="宋体" w:hAnsi="Times New Roman" w:eastAsia="宋体" w:cs="Times New Roman"/>
      <w:sz w:val="18"/>
      <w:szCs w:val="18"/>
    </w:rPr>
  </w:style>
  <w:style w:type="paragraph" w:styleId="126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27">
    <w:name w:val="信息标题 Char"/>
    <w:link w:val="79"/>
    <w:semiHidden/>
    <w:uiPriority w:val="99"/>
    <w:rPr>
      <w:rFonts w:ascii="Cambria" w:hAnsi="Cambria" w:eastAsia="宋体" w:cs="Times New Roman"/>
      <w:sz w:val="24"/>
      <w:szCs w:val="24"/>
      <w:shd w:val="pct20" w:color="auto" w:fill="auto"/>
    </w:rPr>
  </w:style>
  <w:style w:type="paragraph" w:styleId="128">
    <w:name w:val="Quote"/>
    <w:basedOn w:val="1"/>
    <w:next w:val="1"/>
    <w:link w:val="129"/>
    <w:qFormat/>
    <w:uiPriority w:val="29"/>
    <w:rPr>
      <w:i/>
      <w:iCs/>
      <w:color w:val="000000"/>
      <w:kern w:val="0"/>
      <w:sz w:val="20"/>
    </w:rPr>
  </w:style>
  <w:style w:type="character" w:customStyle="1" w:styleId="129">
    <w:name w:val="引用 Char"/>
    <w:link w:val="128"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30">
    <w:name w:val="正文文本 Char"/>
    <w:link w:val="34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正文首行缩进 Char"/>
    <w:link w:val="86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32">
    <w:name w:val="正文文本缩进 Char"/>
    <w:link w:val="35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33">
    <w:name w:val="正文首行缩进 2 Char"/>
    <w:link w:val="87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34">
    <w:name w:val="正文文本 2 Char"/>
    <w:link w:val="76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35">
    <w:name w:val="正文文本 3 Char"/>
    <w:link w:val="31"/>
    <w:semiHidden/>
    <w:uiPriority w:val="99"/>
    <w:rPr>
      <w:rFonts w:ascii="Times New Roman" w:hAnsi="Times New Roman" w:eastAsia="宋体" w:cs="Times New Roman"/>
      <w:sz w:val="16"/>
      <w:szCs w:val="16"/>
    </w:rPr>
  </w:style>
  <w:style w:type="character" w:customStyle="1" w:styleId="136">
    <w:name w:val="正文文本缩进 2 Char"/>
    <w:link w:val="51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37">
    <w:name w:val="正文文本缩进 3 Char"/>
    <w:link w:val="70"/>
    <w:semiHidden/>
    <w:uiPriority w:val="99"/>
    <w:rPr>
      <w:rFonts w:ascii="Times New Roman" w:hAnsi="Times New Roman" w:eastAsia="宋体" w:cs="Times New Roman"/>
      <w:sz w:val="16"/>
      <w:szCs w:val="16"/>
    </w:rPr>
  </w:style>
  <w:style w:type="character" w:customStyle="1" w:styleId="138">
    <w:name w:val="注释标题 Char"/>
    <w:link w:val="16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39">
    <w:name w:val="apple-style-span"/>
    <w:basedOn w:val="89"/>
    <w:uiPriority w:val="0"/>
  </w:style>
  <w:style w:type="character" w:customStyle="1" w:styleId="140">
    <w:name w:val="访问过的超链接"/>
    <w:semiHidden/>
    <w:unhideWhenUsed/>
    <w:uiPriority w:val="99"/>
    <w:rPr>
      <w:color w:val="800080"/>
      <w:u w:val="single"/>
    </w:rPr>
  </w:style>
  <w:style w:type="character" w:customStyle="1" w:styleId="141">
    <w:name w:val="sc21"/>
    <w:uiPriority w:val="0"/>
    <w:rPr>
      <w:rFonts w:hint="default" w:ascii="Courier New" w:hAnsi="Courier New" w:cs="Courier New"/>
      <w:color w:val="008000"/>
      <w:sz w:val="20"/>
      <w:szCs w:val="20"/>
    </w:rPr>
  </w:style>
  <w:style w:type="character" w:customStyle="1" w:styleId="142">
    <w:name w:val="sc11"/>
    <w:uiPriority w:val="0"/>
    <w:rPr>
      <w:rFonts w:hint="default" w:ascii="Courier New" w:hAnsi="Courier New" w:cs="Courier New"/>
      <w:color w:val="008000"/>
      <w:sz w:val="20"/>
      <w:szCs w:val="20"/>
    </w:rPr>
  </w:style>
  <w:style w:type="character" w:customStyle="1" w:styleId="143">
    <w:name w:val="sc0"/>
    <w:qFormat/>
    <w:uiPriority w:val="0"/>
    <w:rPr>
      <w:rFonts w:hint="default" w:ascii="Courier New" w:hAnsi="Courier New" w:cs="Courier New"/>
      <w:color w:val="000000"/>
      <w:sz w:val="20"/>
      <w:szCs w:val="20"/>
    </w:rPr>
  </w:style>
  <w:style w:type="character" w:customStyle="1" w:styleId="144">
    <w:name w:val="sc4"/>
    <w:uiPriority w:val="0"/>
    <w:rPr>
      <w:rFonts w:hint="default" w:ascii="Courier New" w:hAnsi="Courier New" w:cs="Courier New"/>
      <w:color w:val="000000"/>
      <w:sz w:val="20"/>
      <w:szCs w:val="20"/>
    </w:rPr>
  </w:style>
  <w:style w:type="character" w:customStyle="1" w:styleId="145">
    <w:name w:val="sc101"/>
    <w:uiPriority w:val="0"/>
    <w:rPr>
      <w:rFonts w:hint="default" w:ascii="Courier New" w:hAnsi="Courier New" w:cs="Courier New"/>
      <w:b/>
      <w:bCs/>
      <w:color w:val="000080"/>
      <w:sz w:val="20"/>
      <w:szCs w:val="20"/>
    </w:rPr>
  </w:style>
  <w:style w:type="character" w:customStyle="1" w:styleId="146">
    <w:name w:val="sc51"/>
    <w:uiPriority w:val="0"/>
    <w:rPr>
      <w:rFonts w:hint="default" w:ascii="Courier New" w:hAnsi="Courier New" w:cs="Courier New"/>
      <w:b/>
      <w:bCs/>
      <w:color w:val="0000FF"/>
      <w:sz w:val="20"/>
      <w:szCs w:val="20"/>
    </w:rPr>
  </w:style>
  <w:style w:type="paragraph" w:customStyle="1" w:styleId="147">
    <w:name w:val="样式 标题 + 宋体 二号"/>
    <w:basedOn w:val="84"/>
    <w:uiPriority w:val="0"/>
    <w:pPr>
      <w:spacing w:after="200" w:line="360" w:lineRule="auto"/>
      <w:jc w:val="left"/>
    </w:pPr>
    <w:rPr>
      <w:rFonts w:ascii="宋体" w:hAnsi="宋体"/>
      <w:sz w:val="44"/>
    </w:rPr>
  </w:style>
  <w:style w:type="paragraph" w:customStyle="1" w:styleId="148">
    <w:name w:val="样式1"/>
    <w:basedOn w:val="3"/>
    <w:qFormat/>
    <w:uiPriority w:val="0"/>
    <w:pPr>
      <w:numPr>
        <w:ilvl w:val="0"/>
        <w:numId w:val="11"/>
      </w:numPr>
      <w:autoSpaceDE w:val="0"/>
      <w:autoSpaceDN w:val="0"/>
      <w:adjustRightInd w:val="0"/>
      <w:spacing w:before="120" w:after="120" w:line="240" w:lineRule="auto"/>
      <w:jc w:val="left"/>
    </w:pPr>
    <w:rPr>
      <w:rFonts w:ascii="Arial" w:hAnsi="Arial" w:cs="Arial"/>
      <w:kern w:val="0"/>
      <w:sz w:val="28"/>
      <w:szCs w:val="28"/>
      <w:lang w:val="zh-CN"/>
    </w:rPr>
  </w:style>
  <w:style w:type="paragraph" w:customStyle="1" w:styleId="149">
    <w:name w:val="样式2"/>
    <w:basedOn w:val="4"/>
    <w:qFormat/>
    <w:uiPriority w:val="0"/>
    <w:pPr>
      <w:numPr>
        <w:ilvl w:val="0"/>
        <w:numId w:val="12"/>
      </w:numPr>
      <w:spacing w:beforeLines="50" w:afterLines="50" w:line="240" w:lineRule="auto"/>
      <w:ind w:left="357" w:hanging="357"/>
    </w:pPr>
    <w:rPr>
      <w:rFonts w:ascii="Arial" w:cs="Arial" w:hAnsiTheme="minorHAnsi"/>
      <w:sz w:val="24"/>
    </w:rPr>
  </w:style>
  <w:style w:type="character" w:customStyle="1" w:styleId="150">
    <w:name w:val="Intense Emphasis"/>
    <w:basedOn w:val="89"/>
    <w:qFormat/>
    <w:uiPriority w:val="21"/>
    <w:rPr>
      <w:b/>
      <w:bCs/>
      <w:i/>
      <w:iCs/>
      <w:color w:val="4F81BD" w:themeColor="accent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9C18F5-A9B7-41DF-8A52-67B7E1F24A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61</Words>
  <Characters>354</Characters>
  <Lines>2</Lines>
  <Paragraphs>1</Paragraphs>
  <TotalTime>647</TotalTime>
  <ScaleCrop>false</ScaleCrop>
  <LinksUpToDate>false</LinksUpToDate>
  <CharactersWithSpaces>414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2014-05-20T12:06:00Z</dcterms:created>
  <dc:creator>dashu</dc:creator>
  <cp:lastModifiedBy>78269</cp:lastModifiedBy>
  <cp:lastPrinted>2014-09-19T03:48:00Z</cp:lastPrinted>
  <dcterms:modified xsi:type="dcterms:W3CDTF">2020-03-18T07:44:31Z</dcterms:modified>
  <cp:revision>122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